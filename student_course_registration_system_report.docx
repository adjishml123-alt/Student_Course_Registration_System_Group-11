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9A9478"/>
    <w:p w14:paraId="0A4437B1">
      <w:pPr>
        <w:pStyle w:val="33"/>
        <w:keepNext w:val="0"/>
        <w:keepLines w:val="0"/>
        <w:widowControl/>
        <w:suppressLineNumbers w:val="0"/>
        <w:spacing w:before="0" w:beforeAutospacing="1" w:after="0" w:afterAutospacing="1"/>
        <w:ind w:left="0" w:right="0"/>
        <w:jc w:val="center"/>
        <w:rPr>
          <w:rStyle w:val="34"/>
        </w:rPr>
      </w:pPr>
      <w:r>
        <w:rPr>
          <w:rStyle w:val="34"/>
        </w:rPr>
        <w:t xml:space="preserve">STUDENT </w:t>
      </w:r>
      <w:r>
        <w:rPr>
          <w:rStyle w:val="34"/>
          <w:rFonts w:hint="default"/>
          <w:lang w:val="en-US"/>
        </w:rPr>
        <w:t xml:space="preserve">COURSE </w:t>
      </w:r>
      <w:r>
        <w:rPr>
          <w:rStyle w:val="34"/>
        </w:rPr>
        <w:t>REGISTRATION SYSTEM</w:t>
      </w:r>
    </w:p>
    <w:p w14:paraId="6AAB27AE">
      <w:pPr>
        <w:jc w:val="center"/>
        <w:rPr>
          <w:rFonts w:hint="default"/>
          <w:lang w:val="en-US"/>
        </w:rPr>
      </w:pPr>
      <w:r>
        <w:t>A B</w:t>
      </w:r>
      <w:r>
        <w:rPr>
          <w:rFonts w:hint="default"/>
          <w:lang w:val="en-US"/>
        </w:rPr>
        <w:t>ACKEND WEB DEVELOPMENT PROJECT REPORT</w:t>
      </w:r>
    </w:p>
    <w:p w14:paraId="4E234CD2">
      <w:pPr>
        <w:pStyle w:val="33"/>
        <w:keepNext w:val="0"/>
        <w:keepLines w:val="0"/>
        <w:widowControl/>
        <w:suppressLineNumbers w:val="0"/>
        <w:spacing w:before="0" w:beforeAutospacing="1" w:after="0" w:afterAutospacing="1"/>
        <w:ind w:left="0" w:right="0"/>
        <w:rPr>
          <w:rStyle w:val="34"/>
        </w:rPr>
      </w:pPr>
      <w:r>
        <w:rPr>
          <w:sz w:val="24"/>
        </w:rPr>
        <mc:AlternateContent>
          <mc:Choice Requires="wps">
            <w:drawing>
              <wp:anchor distT="0" distB="0" distL="114300" distR="114300" simplePos="0" relativeHeight="251659264" behindDoc="0" locked="0" layoutInCell="1" allowOverlap="1">
                <wp:simplePos x="0" y="0"/>
                <wp:positionH relativeFrom="column">
                  <wp:posOffset>-1135380</wp:posOffset>
                </wp:positionH>
                <wp:positionV relativeFrom="paragraph">
                  <wp:posOffset>4445</wp:posOffset>
                </wp:positionV>
                <wp:extent cx="7955280" cy="7620"/>
                <wp:effectExtent l="0" t="0" r="0" b="0"/>
                <wp:wrapNone/>
                <wp:docPr id="1" name="Straight Connector 1"/>
                <wp:cNvGraphicFramePr/>
                <a:graphic xmlns:a="http://schemas.openxmlformats.org/drawingml/2006/main">
                  <a:graphicData uri="http://schemas.microsoft.com/office/word/2010/wordprocessingShape">
                    <wps:wsp>
                      <wps:cNvCnPr/>
                      <wps:spPr>
                        <a:xfrm>
                          <a:off x="7620" y="1953260"/>
                          <a:ext cx="7955280" cy="7620"/>
                        </a:xfrm>
                        <a:prstGeom prst="line">
                          <a:avLst/>
                        </a:prstGeom>
                        <a:ln w="3175">
                          <a:solidFill>
                            <a:schemeClr val="tx1"/>
                          </a:solidFill>
                        </a:ln>
                        <a:effectLst/>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id="_x0000_s1026" o:spid="_x0000_s1026" o:spt="20" style="position:absolute;left:0pt;margin-left:-89.4pt;margin-top:0.35pt;height:0.6pt;width:626.4pt;z-index:251659264;mso-width-relative:page;mso-height-relative:page;" filled="f" stroked="t" coordsize="21600,21600" o:gfxdata="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ZM0KRdgAAAAIAQAADwAAAAAAAAAB&#10;ACAAAAAiAAAAZHJzL2Rvd25yZXYueG1sUEsBAhQAFAAAAAgAh07iQKDx+fjXAQAAtwMAAA4AAAAA&#10;AAAAAQAgAAAAJwEAAGRycy9lMm9Eb2MueG1sUEsFBgAAAAAGAAYAWQEAAHAFAAAAAA==&#10;">
                <v:fill on="f" focussize="0,0"/>
                <v:stroke weight="0.25pt" color="#000000 [3213]" joinstyle="round"/>
                <v:imagedata o:title=""/>
                <o:lock v:ext="edit" aspectratio="f"/>
              </v:line>
            </w:pict>
          </mc:Fallback>
        </mc:AlternateContent>
      </w:r>
    </w:p>
    <w:p w14:paraId="2A8AEC37">
      <w:pPr>
        <w:pStyle w:val="33"/>
        <w:keepNext w:val="0"/>
        <w:keepLines w:val="0"/>
        <w:widowControl/>
        <w:suppressLineNumbers w:val="0"/>
        <w:spacing w:before="0" w:beforeAutospacing="1" w:after="0" w:afterAutospacing="1"/>
        <w:ind w:left="0" w:right="0"/>
      </w:pPr>
      <w:r>
        <w:t>A Backend Web Development Project Report</w:t>
      </w:r>
    </w:p>
    <w:p w14:paraId="7094BA97">
      <w:pPr>
        <w:pStyle w:val="33"/>
        <w:keepNext w:val="0"/>
        <w:keepLines w:val="0"/>
        <w:widowControl/>
        <w:suppressLineNumbers w:val="0"/>
        <w:spacing w:before="0" w:beforeAutospacing="1" w:after="0" w:afterAutospacing="1"/>
        <w:ind w:left="0" w:right="0"/>
      </w:pPr>
      <w:r>
        <w:t>Submitted by:</w:t>
      </w:r>
    </w:p>
    <w:p w14:paraId="199DD824">
      <w:pPr>
        <w:pStyle w:val="33"/>
        <w:keepNext w:val="0"/>
        <w:keepLines w:val="0"/>
        <w:widowControl/>
        <w:suppressLineNumbers w:val="0"/>
        <w:spacing w:before="0" w:beforeAutospacing="1" w:after="0" w:afterAutospacing="1"/>
        <w:ind w:left="0" w:right="0"/>
        <w:rPr>
          <w:rFonts w:hint="default"/>
          <w:b/>
          <w:bCs/>
          <w:lang w:val="en-US"/>
        </w:rPr>
      </w:pPr>
      <w:r>
        <w:br w:type="textWrapping"/>
      </w:r>
      <w:r>
        <w:rPr>
          <w:rFonts w:hint="default"/>
          <w:b/>
          <w:bCs/>
        </w:rPr>
        <w:t>Precious Antwi</w:t>
      </w:r>
      <w:r>
        <w:rPr>
          <w:rFonts w:hint="default"/>
          <w:b/>
          <w:bCs/>
          <w:lang w:val="en-US"/>
        </w:rPr>
        <w:t xml:space="preserve"> (</w:t>
      </w:r>
      <w:r>
        <w:rPr>
          <w:rFonts w:hint="default"/>
          <w:b/>
          <w:bCs/>
        </w:rPr>
        <w:t>052441360246</w:t>
      </w:r>
      <w:r>
        <w:rPr>
          <w:rFonts w:hint="default"/>
          <w:b/>
          <w:bCs/>
          <w:lang w:val="en-US"/>
        </w:rPr>
        <w:t>)</w:t>
      </w:r>
    </w:p>
    <w:p w14:paraId="24ACA85B">
      <w:pPr>
        <w:pStyle w:val="33"/>
        <w:keepNext w:val="0"/>
        <w:keepLines w:val="0"/>
        <w:widowControl/>
        <w:suppressLineNumbers w:val="0"/>
        <w:spacing w:before="0" w:beforeAutospacing="1" w:after="0" w:afterAutospacing="1"/>
        <w:ind w:left="0" w:right="0"/>
        <w:rPr>
          <w:rFonts w:hint="default"/>
          <w:b/>
          <w:bCs/>
          <w:lang w:val="en-US"/>
        </w:rPr>
      </w:pPr>
      <w:r>
        <w:rPr>
          <w:rFonts w:hint="default"/>
          <w:b/>
          <w:bCs/>
        </w:rPr>
        <w:t xml:space="preserve">Patrick Opoku </w:t>
      </w:r>
      <w:r>
        <w:rPr>
          <w:rFonts w:hint="default"/>
          <w:b/>
          <w:bCs/>
          <w:lang w:val="en-US"/>
        </w:rPr>
        <w:t>(</w:t>
      </w:r>
      <w:r>
        <w:rPr>
          <w:rFonts w:hint="default"/>
          <w:b/>
          <w:bCs/>
        </w:rPr>
        <w:t>052441360255</w:t>
      </w:r>
      <w:r>
        <w:rPr>
          <w:rFonts w:hint="default"/>
          <w:b/>
          <w:bCs/>
          <w:lang w:val="en-US"/>
        </w:rPr>
        <w:t>)</w:t>
      </w:r>
    </w:p>
    <w:p w14:paraId="6C5DD978">
      <w:pPr>
        <w:pStyle w:val="33"/>
        <w:keepNext w:val="0"/>
        <w:keepLines w:val="0"/>
        <w:widowControl/>
        <w:suppressLineNumbers w:val="0"/>
        <w:spacing w:before="0" w:beforeAutospacing="1" w:after="0" w:afterAutospacing="1"/>
        <w:ind w:left="0" w:right="0"/>
        <w:rPr>
          <w:rFonts w:hint="default"/>
          <w:b/>
          <w:bCs/>
        </w:rPr>
      </w:pPr>
      <w:r>
        <w:rPr>
          <w:rFonts w:hint="default"/>
          <w:b/>
          <w:bCs/>
        </w:rPr>
        <w:t>Bandoh George Owusu</w:t>
      </w:r>
      <w:r>
        <w:rPr>
          <w:rFonts w:hint="default"/>
          <w:b/>
          <w:bCs/>
          <w:lang w:val="en-US"/>
        </w:rPr>
        <w:t xml:space="preserve"> (</w:t>
      </w:r>
      <w:r>
        <w:rPr>
          <w:rFonts w:hint="default"/>
          <w:b/>
          <w:bCs/>
        </w:rPr>
        <w:t>052441360263</w:t>
      </w:r>
      <w:r>
        <w:rPr>
          <w:rFonts w:hint="default"/>
          <w:b/>
          <w:bCs/>
          <w:lang w:val="en-US"/>
        </w:rPr>
        <w:t>)</w:t>
      </w:r>
      <w:r>
        <w:rPr>
          <w:rFonts w:hint="default"/>
          <w:b/>
          <w:bCs/>
        </w:rPr>
        <w:t xml:space="preserve">                        </w:t>
      </w:r>
    </w:p>
    <w:p w14:paraId="3F778D18">
      <w:pPr>
        <w:pStyle w:val="33"/>
        <w:keepNext w:val="0"/>
        <w:keepLines w:val="0"/>
        <w:widowControl/>
        <w:suppressLineNumbers w:val="0"/>
        <w:spacing w:before="0" w:beforeAutospacing="1" w:after="0" w:afterAutospacing="1"/>
        <w:ind w:left="0" w:right="0"/>
        <w:rPr>
          <w:rFonts w:hint="default"/>
          <w:b/>
          <w:bCs/>
        </w:rPr>
      </w:pPr>
      <w:r>
        <w:rPr>
          <w:rFonts w:hint="default"/>
          <w:b/>
          <w:bCs/>
        </w:rPr>
        <w:t>O</w:t>
      </w:r>
      <w:r>
        <w:rPr>
          <w:rFonts w:hint="default"/>
          <w:b/>
          <w:bCs/>
          <w:lang w:val="en-US"/>
        </w:rPr>
        <w:t>nyinah</w:t>
      </w:r>
      <w:r>
        <w:rPr>
          <w:rFonts w:hint="default"/>
          <w:b/>
          <w:bCs/>
        </w:rPr>
        <w:t xml:space="preserve"> M</w:t>
      </w:r>
      <w:r>
        <w:rPr>
          <w:rFonts w:hint="default"/>
          <w:b/>
          <w:bCs/>
          <w:lang w:val="en-US"/>
        </w:rPr>
        <w:t>ensah</w:t>
      </w:r>
      <w:r>
        <w:rPr>
          <w:rFonts w:hint="default"/>
          <w:b/>
          <w:bCs/>
        </w:rPr>
        <w:t xml:space="preserve"> D</w:t>
      </w:r>
      <w:r>
        <w:rPr>
          <w:rFonts w:hint="default"/>
          <w:b/>
          <w:bCs/>
          <w:lang w:val="en-US"/>
        </w:rPr>
        <w:t>errick (</w:t>
      </w:r>
      <w:r>
        <w:rPr>
          <w:rFonts w:hint="default"/>
          <w:b/>
          <w:bCs/>
        </w:rPr>
        <w:t>052441360158</w:t>
      </w:r>
      <w:r>
        <w:rPr>
          <w:rFonts w:hint="default"/>
          <w:b/>
          <w:bCs/>
          <w:lang w:val="en-US"/>
        </w:rPr>
        <w:t>)</w:t>
      </w:r>
      <w:r>
        <w:rPr>
          <w:rFonts w:hint="default"/>
          <w:b/>
          <w:bCs/>
        </w:rPr>
        <w:t xml:space="preserve">                        </w:t>
      </w:r>
    </w:p>
    <w:p w14:paraId="7717C853">
      <w:pPr>
        <w:pStyle w:val="33"/>
        <w:keepNext w:val="0"/>
        <w:keepLines w:val="0"/>
        <w:widowControl/>
        <w:suppressLineNumbers w:val="0"/>
        <w:spacing w:before="0" w:beforeAutospacing="1" w:after="0" w:afterAutospacing="1"/>
        <w:ind w:left="0" w:right="0"/>
        <w:rPr>
          <w:rFonts w:hint="default"/>
          <w:b/>
          <w:bCs/>
        </w:rPr>
      </w:pPr>
      <w:r>
        <w:rPr>
          <w:rFonts w:hint="default"/>
          <w:b/>
          <w:bCs/>
        </w:rPr>
        <w:t>Musah Diana Nwienyi</w:t>
      </w:r>
      <w:r>
        <w:rPr>
          <w:rFonts w:hint="default"/>
          <w:b/>
          <w:bCs/>
          <w:lang w:val="en-US"/>
        </w:rPr>
        <w:t>(</w:t>
      </w:r>
      <w:r>
        <w:rPr>
          <w:rFonts w:hint="default"/>
          <w:b/>
          <w:bCs/>
        </w:rPr>
        <w:t>052541360258</w:t>
      </w:r>
      <w:r>
        <w:rPr>
          <w:rFonts w:hint="default"/>
          <w:b/>
          <w:bCs/>
          <w:lang w:val="en-US"/>
        </w:rPr>
        <w:t>)</w:t>
      </w:r>
      <w:r>
        <w:rPr>
          <w:rFonts w:hint="default"/>
          <w:b/>
          <w:bCs/>
        </w:rPr>
        <w:t xml:space="preserve">                       </w:t>
      </w:r>
    </w:p>
    <w:p w14:paraId="6E6AD23B">
      <w:pPr>
        <w:pStyle w:val="33"/>
        <w:keepNext w:val="0"/>
        <w:keepLines w:val="0"/>
        <w:widowControl/>
        <w:suppressLineNumbers w:val="0"/>
        <w:spacing w:before="0" w:beforeAutospacing="1" w:after="0" w:afterAutospacing="1"/>
        <w:ind w:left="0" w:right="0"/>
        <w:rPr>
          <w:rStyle w:val="34"/>
          <w:rFonts w:hint="default"/>
          <w:b/>
          <w:bCs/>
          <w:lang w:val="en-US"/>
        </w:rPr>
      </w:pPr>
      <w:r>
        <w:rPr>
          <w:rStyle w:val="34"/>
          <w:b/>
          <w:bCs/>
        </w:rPr>
        <w:t>I</w:t>
      </w:r>
      <w:r>
        <w:rPr>
          <w:rStyle w:val="34"/>
          <w:rFonts w:hint="default"/>
          <w:b/>
          <w:bCs/>
          <w:lang w:val="en-US"/>
        </w:rPr>
        <w:t>ddrisu I</w:t>
      </w:r>
      <w:r>
        <w:rPr>
          <w:rStyle w:val="34"/>
          <w:b/>
          <w:bCs/>
        </w:rPr>
        <w:t>shmael Adj</w:t>
      </w:r>
      <w:r>
        <w:rPr>
          <w:rStyle w:val="34"/>
          <w:rFonts w:hint="default"/>
          <w:b/>
          <w:bCs/>
          <w:lang w:val="en-US"/>
        </w:rPr>
        <w:t>ei (052541360062)</w:t>
      </w:r>
    </w:p>
    <w:p w14:paraId="2230F0FD">
      <w:pPr>
        <w:pStyle w:val="33"/>
        <w:keepNext w:val="0"/>
        <w:keepLines w:val="0"/>
        <w:widowControl/>
        <w:suppressLineNumbers w:val="0"/>
        <w:spacing w:before="0" w:beforeAutospacing="1" w:after="0" w:afterAutospacing="1"/>
        <w:ind w:left="0" w:right="0"/>
        <w:rPr>
          <w:rStyle w:val="34"/>
          <w:rFonts w:hint="default"/>
          <w:b/>
          <w:bCs/>
          <w:lang w:val="en-US"/>
        </w:rPr>
      </w:pPr>
    </w:p>
    <w:p w14:paraId="7B4FDBCF">
      <w:pPr>
        <w:pStyle w:val="33"/>
        <w:keepNext w:val="0"/>
        <w:keepLines w:val="0"/>
        <w:widowControl/>
        <w:suppressLineNumbers w:val="0"/>
        <w:spacing w:before="0" w:beforeAutospacing="1" w:after="0" w:afterAutospacing="1"/>
        <w:ind w:left="0" w:right="0"/>
      </w:pPr>
      <w:r>
        <w:t>Institution:</w:t>
      </w:r>
      <w:r>
        <w:br w:type="textWrapping"/>
      </w:r>
      <w:r>
        <w:rPr>
          <w:rFonts w:hint="default"/>
          <w:lang w:val="en-US"/>
        </w:rPr>
        <w:t>[Kumasi Technical University</w:t>
      </w:r>
      <w:r>
        <w:t>]</w:t>
      </w:r>
    </w:p>
    <w:p w14:paraId="174CEC92">
      <w:pPr>
        <w:pStyle w:val="33"/>
        <w:keepNext w:val="0"/>
        <w:keepLines w:val="0"/>
        <w:widowControl/>
        <w:suppressLineNumbers w:val="0"/>
      </w:pPr>
      <w:r>
        <w:t>Date:</w:t>
      </w:r>
      <w:r>
        <w:br w:type="textWrapping"/>
      </w:r>
      <w:r>
        <w:rPr>
          <w:rFonts w:hint="default"/>
          <w:lang w:val="en-US"/>
        </w:rPr>
        <w:t>6</w:t>
      </w:r>
      <w:r>
        <w:rPr>
          <w:rFonts w:hint="default"/>
          <w:vertAlign w:val="superscript"/>
          <w:lang w:val="en-US"/>
        </w:rPr>
        <w:t>th</w:t>
      </w:r>
      <w:r>
        <w:rPr>
          <w:rFonts w:hint="default"/>
          <w:lang w:val="en-US"/>
        </w:rPr>
        <w:t xml:space="preserve"> </w:t>
      </w:r>
      <w:r>
        <w:t>March 2026</w:t>
      </w:r>
    </w:p>
    <w:p w14:paraId="229B6035"/>
    <w:p w14:paraId="59B56E9C"/>
    <w:p w14:paraId="65984942"/>
    <w:p w14:paraId="7211E605">
      <w:r>
        <w:t>Abstract</w:t>
      </w:r>
    </w:p>
    <w:p w14:paraId="63BEA44A"/>
    <w:p w14:paraId="65CA2386">
      <w:r>
        <w:t xml:space="preserve">The Student </w:t>
      </w:r>
      <w:r>
        <w:rPr>
          <w:rFonts w:hint="default"/>
          <w:lang w:val="en-US"/>
        </w:rPr>
        <w:t xml:space="preserve"> Course </w:t>
      </w:r>
      <w:r>
        <w:t>Registration System is a web-based application designed to help manage student registration and course enrollment processes efficiently. The system allows students to create accounts, log in, register for courses, and view their profiles through a simple and user-friendly interface. The system was developed using backend web technologies such as PHP and MySQL to handle data processing and storage. The aim of this project is to automate the student registration process and improve efficiency in managing student information.</w:t>
      </w:r>
    </w:p>
    <w:p w14:paraId="676250AA"/>
    <w:p w14:paraId="5C78757F">
      <w:r>
        <w:t>CHAPTER ONE</w:t>
      </w:r>
    </w:p>
    <w:p w14:paraId="60649A08"/>
    <w:p w14:paraId="3BBD09D1">
      <w:r>
        <w:t>INTRODUCTION</w:t>
      </w:r>
    </w:p>
    <w:p w14:paraId="66D4C657"/>
    <w:p w14:paraId="16087F6E">
      <w:r>
        <w:t>1.1 Background of the Study</w:t>
      </w:r>
    </w:p>
    <w:p w14:paraId="16EB4BE5"/>
    <w:p w14:paraId="0A2A9A1A">
      <w:r>
        <w:t>In many educational institutions, student registration is often carried out manually, which can lead to errors, delays, and difficulty in managing student records. With the advancement of information technology, automated systems have become essential in improving efficiency and accuracy in handling student information.</w:t>
      </w:r>
    </w:p>
    <w:p w14:paraId="71245B6C"/>
    <w:p w14:paraId="3EDE480A">
      <w:r>
        <w:t xml:space="preserve">A Student </w:t>
      </w:r>
      <w:r>
        <w:rPr>
          <w:rFonts w:hint="default"/>
          <w:lang w:val="en-US"/>
        </w:rPr>
        <w:t xml:space="preserve">Course </w:t>
      </w:r>
      <w:r>
        <w:t>Registration System helps institutions manage student details, course registrations, and other academic activities electronically. This system reduces paperwork and provides a centralized platform for managing student data.</w:t>
      </w:r>
    </w:p>
    <w:p w14:paraId="63664F08"/>
    <w:p w14:paraId="6A80DD14">
      <w:r>
        <w:t>1.2 Problem Statement</w:t>
      </w:r>
    </w:p>
    <w:p w14:paraId="010042E1"/>
    <w:p w14:paraId="00012EB9">
      <w:r>
        <w:t>Manual student registration processes often face several challenges including:</w:t>
      </w:r>
    </w:p>
    <w:p w14:paraId="476E3675"/>
    <w:p w14:paraId="56B3BA6B">
      <w:r>
        <w:t>• Time-consuming registration processes</w:t>
      </w:r>
    </w:p>
    <w:p w14:paraId="5E124CB2">
      <w:r>
        <w:t>• Data redundancy and errors</w:t>
      </w:r>
    </w:p>
    <w:p w14:paraId="25EC1DE6">
      <w:r>
        <w:t>• Difficulty in managing large numbers of student records</w:t>
      </w:r>
    </w:p>
    <w:p w14:paraId="522FEB9E">
      <w:r>
        <w:t>• Lack of easy access to student information</w:t>
      </w:r>
    </w:p>
    <w:p w14:paraId="66999994"/>
    <w:p w14:paraId="13270379">
      <w:r>
        <w:t>These challenges highlight the need for a computerized student registration system.</w:t>
      </w:r>
    </w:p>
    <w:p w14:paraId="325B46A6"/>
    <w:p w14:paraId="04B030DA">
      <w:r>
        <w:t>1.3 Aim of the Project</w:t>
      </w:r>
    </w:p>
    <w:p w14:paraId="12D6EF90"/>
    <w:p w14:paraId="73D8F79E">
      <w:r>
        <w:t>The aim of this project is to design and implement a Student Registration System that allows students to register and manage their course information efficiently.</w:t>
      </w:r>
    </w:p>
    <w:p w14:paraId="1AC158DA"/>
    <w:p w14:paraId="3B37EB4E">
      <w:r>
        <w:t>1.4 Objectives of the Study</w:t>
      </w:r>
    </w:p>
    <w:p w14:paraId="5BB035C2"/>
    <w:p w14:paraId="6D044B81">
      <w:r>
        <w:t>The objectives of the project include:</w:t>
      </w:r>
    </w:p>
    <w:p w14:paraId="05A2F3F5"/>
    <w:p w14:paraId="0E84FC01">
      <w:r>
        <w:t>• To develop a system that allows students to create accounts.</w:t>
      </w:r>
    </w:p>
    <w:p w14:paraId="3D334810">
      <w:r>
        <w:t>• To provide secure login authentication for users.</w:t>
      </w:r>
    </w:p>
    <w:p w14:paraId="30BD9A23">
      <w:r>
        <w:t>• To allow students to register for courses.</w:t>
      </w:r>
    </w:p>
    <w:p w14:paraId="36C496E2">
      <w:r>
        <w:t>• To store student information in a database.</w:t>
      </w:r>
    </w:p>
    <w:p w14:paraId="1C5AA47D">
      <w:r>
        <w:t>• To allow students to view their personal profile information.</w:t>
      </w:r>
    </w:p>
    <w:p w14:paraId="72274023"/>
    <w:p w14:paraId="620A2366">
      <w:r>
        <w:t>1.5 Significance of the Study</w:t>
      </w:r>
    </w:p>
    <w:p w14:paraId="23483B4B"/>
    <w:p w14:paraId="0C4E70DC">
      <w:r>
        <w:t>The Student Registration System provides several benefits:</w:t>
      </w:r>
    </w:p>
    <w:p w14:paraId="68E1242F"/>
    <w:p w14:paraId="1ADB98B0">
      <w:r>
        <w:t>• Reduces manual work involved in registration.</w:t>
      </w:r>
    </w:p>
    <w:p w14:paraId="0F2D884C">
      <w:r>
        <w:t>• Improves accuracy in managing student records.</w:t>
      </w:r>
    </w:p>
    <w:p w14:paraId="09CD9247">
      <w:r>
        <w:t>• Allows easy access to student information.</w:t>
      </w:r>
    </w:p>
    <w:p w14:paraId="0E987281">
      <w:r>
        <w:t>• Enhances efficiency in course registration.</w:t>
      </w:r>
    </w:p>
    <w:p w14:paraId="0198E204"/>
    <w:p w14:paraId="3EF5DEFF">
      <w:r>
        <w:t>1.6 Scope of the Project</w:t>
      </w:r>
    </w:p>
    <w:p w14:paraId="6D1E5FEB"/>
    <w:p w14:paraId="7C33450A">
      <w:r>
        <w:t>The system focuses on basic student registration activities including:</w:t>
      </w:r>
    </w:p>
    <w:p w14:paraId="48EC3105"/>
    <w:p w14:paraId="67457D39">
      <w:r>
        <w:t>• Student account registration</w:t>
      </w:r>
    </w:p>
    <w:p w14:paraId="2DE667F5">
      <w:r>
        <w:t>• User login authentication</w:t>
      </w:r>
    </w:p>
    <w:p w14:paraId="49CF207F">
      <w:r>
        <w:t>• Course registration</w:t>
      </w:r>
    </w:p>
    <w:p w14:paraId="4392486E">
      <w:r>
        <w:t>• Viewing student profile</w:t>
      </w:r>
    </w:p>
    <w:p w14:paraId="7ED5C2DD"/>
    <w:p w14:paraId="5B92245B">
      <w:r>
        <w:t>The system is developed as a web-based application.</w:t>
      </w:r>
    </w:p>
    <w:p w14:paraId="64DEE198">
      <w:bookmarkStart w:id="0" w:name="_GoBack"/>
      <w:bookmarkEnd w:id="0"/>
    </w:p>
    <w:p w14:paraId="30CDBE7E">
      <w:r>
        <w:t>CHAPTER TWO</w:t>
      </w:r>
    </w:p>
    <w:p w14:paraId="63CECBC5"/>
    <w:p w14:paraId="1DB0D822">
      <w:r>
        <w:t>LITERATURE REVIEW</w:t>
      </w:r>
    </w:p>
    <w:p w14:paraId="225B5706"/>
    <w:p w14:paraId="4D814E36">
      <w:r>
        <w:t>Student management systems have become widely used in educational institutions to automate administrative processes. These systems are designed to handle tasks such as student registration, course enrollment, and academic record management.</w:t>
      </w:r>
    </w:p>
    <w:p w14:paraId="07498CCA"/>
    <w:p w14:paraId="267B0644">
      <w:r>
        <w:t>Web-based systems are commonly used because they allow users to access services from any location with internet access. Technologies such as PHP and MySQL are widely used for backend development because they provide efficient database management and dynamic web functionality.</w:t>
      </w:r>
    </w:p>
    <w:p w14:paraId="167E7271"/>
    <w:p w14:paraId="131D0B74">
      <w:r>
        <w:t>The Student</w:t>
      </w:r>
      <w:r>
        <w:rPr>
          <w:rFonts w:hint="default"/>
          <w:lang w:val="en-US"/>
        </w:rPr>
        <w:t xml:space="preserve"> Course</w:t>
      </w:r>
      <w:r>
        <w:t xml:space="preserve"> Registration System developed in this project uses backend technologies to store, retrieve, and manage student information effectively.</w:t>
      </w:r>
    </w:p>
    <w:p w14:paraId="53672DF6"/>
    <w:p w14:paraId="2B6236A0">
      <w:r>
        <w:t>CHAPTER THREE</w:t>
      </w:r>
    </w:p>
    <w:p w14:paraId="0FEF12EB"/>
    <w:p w14:paraId="7C665A37">
      <w:r>
        <w:t>SYSTEM ANALYSIS AND DESIGN</w:t>
      </w:r>
    </w:p>
    <w:p w14:paraId="1282664A"/>
    <w:p w14:paraId="68E0BB82">
      <w:r>
        <w:t>3.1 System Overview</w:t>
      </w:r>
    </w:p>
    <w:p w14:paraId="3CE5B244"/>
    <w:p w14:paraId="76B4D4B2">
      <w:r>
        <w:t>The Student Registration System allows users to register, log in, and manage their course registration through a web interface. The system interacts with a database where all student information is stored.</w:t>
      </w:r>
    </w:p>
    <w:p w14:paraId="219CDC29"/>
    <w:p w14:paraId="2AFA9C76">
      <w:r>
        <w:t>3.2 System Architecture</w:t>
      </w:r>
    </w:p>
    <w:p w14:paraId="12C1AC70"/>
    <w:p w14:paraId="135A3D0C">
      <w:r>
        <w:t>The system follows a client-server architecture:</w:t>
      </w:r>
    </w:p>
    <w:p w14:paraId="4B21DC1D"/>
    <w:p w14:paraId="2B9A4D43">
      <w:r>
        <w:t>• Frontend: Web interface for user interaction</w:t>
      </w:r>
    </w:p>
    <w:p w14:paraId="018F6C86">
      <w:r>
        <w:t>• Backend: PHP scripts for processing data</w:t>
      </w:r>
    </w:p>
    <w:p w14:paraId="646D639A">
      <w:r>
        <w:t>• Database: MySQL database for storing student information</w:t>
      </w:r>
    </w:p>
    <w:p w14:paraId="1B87A9F4"/>
    <w:p w14:paraId="61C86E83">
      <w:r>
        <w:t>3.3 System Modules</w:t>
      </w:r>
    </w:p>
    <w:p w14:paraId="2E7563C8"/>
    <w:p w14:paraId="629B4B4B">
      <w:r>
        <w:t>The system consists of several modules:</w:t>
      </w:r>
    </w:p>
    <w:p w14:paraId="7737A33C"/>
    <w:p w14:paraId="1EBC0F5A">
      <w:r>
        <w:t>Registration Module</w:t>
      </w:r>
    </w:p>
    <w:p w14:paraId="731370E0">
      <w:r>
        <w:t>Allows new students to create accounts in the system.</w:t>
      </w:r>
    </w:p>
    <w:p w14:paraId="2E4C45C4"/>
    <w:p w14:paraId="715FF574">
      <w:r>
        <w:t>Login Module</w:t>
      </w:r>
    </w:p>
    <w:p w14:paraId="7B61F43E">
      <w:r>
        <w:t>Provides authentication to allow only registered users to access the system.</w:t>
      </w:r>
    </w:p>
    <w:p w14:paraId="12B3F728"/>
    <w:p w14:paraId="3C60136A">
      <w:r>
        <w:t>Dashboard Module</w:t>
      </w:r>
    </w:p>
    <w:p w14:paraId="21C74AFA">
      <w:r>
        <w:t>Provides navigation and access to different system functions.</w:t>
      </w:r>
    </w:p>
    <w:p w14:paraId="2D93F7A4"/>
    <w:p w14:paraId="77BE19A5">
      <w:r>
        <w:t>Course Registration Module</w:t>
      </w:r>
    </w:p>
    <w:p w14:paraId="1009DA70">
      <w:r>
        <w:t>Allows students to select and register courses.</w:t>
      </w:r>
    </w:p>
    <w:p w14:paraId="7D199A6A"/>
    <w:p w14:paraId="1CA76ECF">
      <w:r>
        <w:t>Profile Module</w:t>
      </w:r>
    </w:p>
    <w:p w14:paraId="785E264D">
      <w:r>
        <w:t>Displays the student’s personal information.</w:t>
      </w:r>
    </w:p>
    <w:p w14:paraId="681C83AA"/>
    <w:p w14:paraId="71682A31">
      <w:r>
        <w:t>3.4 Database Design</w:t>
      </w:r>
    </w:p>
    <w:p w14:paraId="05BB2ECD"/>
    <w:p w14:paraId="1C7AD1FD">
      <w:r>
        <w:t>The database stores all student information and course registrations. Key tables include:</w:t>
      </w:r>
    </w:p>
    <w:p w14:paraId="7012FFB5"/>
    <w:p w14:paraId="0C0BB29A">
      <w:r>
        <w:t>• Students table</w:t>
      </w:r>
    </w:p>
    <w:p w14:paraId="009422E9">
      <w:r>
        <w:t>• Courses table</w:t>
      </w:r>
    </w:p>
    <w:p w14:paraId="3105C74E">
      <w:r>
        <w:t>• Registrations table</w:t>
      </w:r>
    </w:p>
    <w:p w14:paraId="31BDD1A2"/>
    <w:p w14:paraId="1DE1FBA8">
      <w:r>
        <w:t>These tables are related to ensure efficient data management.</w:t>
      </w:r>
    </w:p>
    <w:p w14:paraId="62618442"/>
    <w:p w14:paraId="4496A4A8">
      <w:r>
        <w:t>CHAPTER FOUR</w:t>
      </w:r>
    </w:p>
    <w:p w14:paraId="45EA3B31"/>
    <w:p w14:paraId="3D12DC6F">
      <w:r>
        <w:t>SYSTEM IMPLEMENTATION AND TESTING</w:t>
      </w:r>
    </w:p>
    <w:p w14:paraId="00AF07D3"/>
    <w:p w14:paraId="752641E5">
      <w:r>
        <w:t>4.1 Tools and Technologies Used</w:t>
      </w:r>
    </w:p>
    <w:p w14:paraId="015D4C46"/>
    <w:p w14:paraId="3A781D50">
      <w:r>
        <w:t>The system was developed using the following tools:</w:t>
      </w:r>
    </w:p>
    <w:p w14:paraId="45A2A572"/>
    <w:p w14:paraId="3BE9D0C6">
      <w:r>
        <w:t>• PHP for backend programming</w:t>
      </w:r>
    </w:p>
    <w:p w14:paraId="3BEE4387">
      <w:r>
        <w:t>• MySQL for database management</w:t>
      </w:r>
    </w:p>
    <w:p w14:paraId="3D156373">
      <w:r>
        <w:t>• HTML and CSS for the user interface</w:t>
      </w:r>
    </w:p>
    <w:p w14:paraId="37858BDF">
      <w:r>
        <w:t>• XAMPP as the local development server</w:t>
      </w:r>
    </w:p>
    <w:p w14:paraId="1EA4DC83"/>
    <w:p w14:paraId="74E16387">
      <w:r>
        <w:t>4.2 System Implementation</w:t>
      </w:r>
    </w:p>
    <w:p w14:paraId="47047D8F"/>
    <w:p w14:paraId="17BDCB0C">
      <w:r>
        <w:t>The system consists of several files that handle different functionalities.</w:t>
      </w:r>
    </w:p>
    <w:p w14:paraId="3730D631"/>
    <w:p w14:paraId="1EBA32AA">
      <w:r>
        <w:t>index.php</w:t>
      </w:r>
    </w:p>
    <w:p w14:paraId="307FCD2B">
      <w:r>
        <w:t>Serves as the homepage of the system.</w:t>
      </w:r>
    </w:p>
    <w:p w14:paraId="6A777965"/>
    <w:p w14:paraId="2561E3E0">
      <w:r>
        <w:t>login.php</w:t>
      </w:r>
    </w:p>
    <w:p w14:paraId="2591C7BE">
      <w:r>
        <w:t>Allows students to log into their accounts.</w:t>
      </w:r>
    </w:p>
    <w:p w14:paraId="2F0F30D7"/>
    <w:p w14:paraId="1F73FEFC">
      <w:r>
        <w:t>register.php</w:t>
      </w:r>
    </w:p>
    <w:p w14:paraId="51D69967">
      <w:r>
        <w:t>Handles new student registration.</w:t>
      </w:r>
    </w:p>
    <w:p w14:paraId="3F8A7FEE"/>
    <w:p w14:paraId="48D24669">
      <w:r>
        <w:t>dashboard.php</w:t>
      </w:r>
    </w:p>
    <w:p w14:paraId="531C61CD">
      <w:r>
        <w:t>Displays the main interface after login.</w:t>
      </w:r>
    </w:p>
    <w:p w14:paraId="6743593B"/>
    <w:p w14:paraId="562D06F4">
      <w:r>
        <w:t>course_register.php</w:t>
      </w:r>
    </w:p>
    <w:p w14:paraId="73FF05F7">
      <w:r>
        <w:t>Allows students to register for available courses.</w:t>
      </w:r>
    </w:p>
    <w:p w14:paraId="20733DAA"/>
    <w:p w14:paraId="166E0EDA">
      <w:r>
        <w:t>profile.php</w:t>
      </w:r>
    </w:p>
    <w:p w14:paraId="5256ECED">
      <w:r>
        <w:t>Displays student profile information.</w:t>
      </w:r>
    </w:p>
    <w:p w14:paraId="7CB8EEE9"/>
    <w:p w14:paraId="3BC71692">
      <w:r>
        <w:t>logout.php</w:t>
      </w:r>
    </w:p>
    <w:p w14:paraId="38DA6CA1">
      <w:r>
        <w:t>Ends the user session and logs the user out.</w:t>
      </w:r>
    </w:p>
    <w:p w14:paraId="35320E52"/>
    <w:p w14:paraId="4031F43D">
      <w:r>
        <w:t>styles.css</w:t>
      </w:r>
    </w:p>
    <w:p w14:paraId="4AE60AB0">
      <w:r>
        <w:t>Provides the visual design and layout of the web pages.</w:t>
      </w:r>
    </w:p>
    <w:p w14:paraId="75133C9B"/>
    <w:p w14:paraId="068C5814">
      <w:r>
        <w:t>4.3 System Testing</w:t>
      </w:r>
    </w:p>
    <w:p w14:paraId="6CABD941">
      <w:r>
        <w:t>The system was tested to ensure that all functions work correctly.</w:t>
      </w:r>
    </w:p>
    <w:p w14:paraId="3ECD4EE7">
      <w:r>
        <w:t>The following tests were performed:</w:t>
      </w:r>
    </w:p>
    <w:p w14:paraId="1ADCF543">
      <w:r>
        <w:t>• User registration test</w:t>
      </w:r>
    </w:p>
    <w:p w14:paraId="13CA883F">
      <w:r>
        <w:t>• Login authentication test</w:t>
      </w:r>
    </w:p>
    <w:p w14:paraId="7AEF4BDD">
      <w:r>
        <w:t>• Course registration test</w:t>
      </w:r>
    </w:p>
    <w:p w14:paraId="53B56589">
      <w:r>
        <w:t>• Profile viewing test</w:t>
      </w:r>
    </w:p>
    <w:p w14:paraId="07A35179">
      <w:r>
        <w:t>All system modules worked successfully during testing.</w:t>
      </w:r>
    </w:p>
    <w:p w14:paraId="1C1BFEBC"/>
    <w:p w14:paraId="57D25F89">
      <w:r>
        <w:t>CHAPTER FIVE</w:t>
      </w:r>
    </w:p>
    <w:p w14:paraId="19349C7A"/>
    <w:p w14:paraId="189E2F56">
      <w:r>
        <w:t>CONCLUSION AND RECOMMENDATIONS</w:t>
      </w:r>
    </w:p>
    <w:p w14:paraId="65D2D86C"/>
    <w:p w14:paraId="35D5FE3B">
      <w:r>
        <w:t>5.1 Conclusion</w:t>
      </w:r>
    </w:p>
    <w:p w14:paraId="3C4DFC01"/>
    <w:p w14:paraId="1509C3E8">
      <w:r>
        <w:t>The Student Registration System was successfully developed to automate the process of student registration and course enrollment. The system provides a simple interface that allows students to create accounts, log in, register courses, and manage their profiles. The use of backend technologies such as PHP and MySQL ensures efficient data management and system functionality.</w:t>
      </w:r>
    </w:p>
    <w:p w14:paraId="0B9E8C1A"/>
    <w:p w14:paraId="5ECDF35B"/>
    <w:p w14:paraId="67DAF767"/>
    <w:p w14:paraId="2C9B78C0">
      <w:pPr>
        <w:rPr>
          <w:lang w:val="en-US"/>
        </w:rPr>
      </w:pPr>
      <w:r>
        <w:rPr>
          <w:lang w:val="en-US"/>
        </w:rPr>
        <w:t>Sure! If we want to replace "Student Registration System" with "Student Course Registration System," we can simply go through the text and make those substitutions wherever they appear. For instance, if the original statement was, "The Student Registration System is now live," it would become, "The Student Course Registration System is now live."</w:t>
      </w:r>
    </w:p>
    <w:p w14:paraId="093E428E">
      <w:pPr>
        <w:rPr>
          <w:rFonts w:hint="default"/>
          <w:lang w:val="en-US"/>
        </w:rPr>
      </w:pPr>
    </w:p>
    <w:p w14:paraId="2DC93A72">
      <w:pPr>
        <w:rPr>
          <w:rFonts w:hint="default"/>
          <w:lang w:val="en-US"/>
        </w:rPr>
      </w:pPr>
      <w:r>
        <w:rPr>
          <w:lang w:val="en-US"/>
        </w:rPr>
        <w:t>If you have any specific text you'd like me to help with, or if you have any questions about the systems, feel free to share!</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3174C79"/>
    <w:rsid w:val="4E6A1D01"/>
    <w:rsid w:val="5D277DDF"/>
    <w:rsid w:val="633E39D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Ishmael Adjei</cp:lastModifiedBy>
  <dcterms:modified xsi:type="dcterms:W3CDTF">2026-03-06T21:33:07Z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2CBA73763BBB40B6A95D4802F9F35E5E_12</vt:lpwstr>
  </property>
</Properties>
</file>